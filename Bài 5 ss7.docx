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DCD21">
      <w:pP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8FA1B3"/>
          <w:spacing w:val="0"/>
          <w:sz w:val="24"/>
          <w:szCs w:val="24"/>
          <w:u w:val="none"/>
          <w:shd w:val="clear" w:fill="2B303B"/>
          <w:vertAlign w:val="baseline"/>
        </w:rPr>
        <w:t>isPrime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(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 xml:space="preserve"> n)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{</w:t>
      </w:r>
      <w:r>
        <w:rPr>
          <w:rFonts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for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(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i =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; i &lt;= n; i++) {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  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(n % i ==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)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return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;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}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return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;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}</w:t>
      </w:r>
    </w:p>
    <w:p w14:paraId="7861E687">
      <w:pP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"Đây là đoạn code C để kiểm tra số nguyên tố, nhưng đang bị lỗi. Hãy sửa và giải thích lỗi sai."</w:t>
      </w:r>
    </w:p>
    <w:p w14:paraId="22E3B49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/>
        </w:rPr>
        <w:t>Giải thích lỗi sai trong code gốc</w:t>
      </w:r>
    </w:p>
    <w:p w14:paraId="1CE586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0CD16A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ABF37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          // Các số nhỏ hơn 2 không phải số nguyên tố</w:t>
      </w:r>
    </w:p>
    <w:p w14:paraId="6A64A6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0AAFA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// Chỉ cần kiểm tra đến sqrt(n)</w:t>
      </w:r>
    </w:p>
    <w:p w14:paraId="724E7B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 // Nếu chia hết cho i → không nguyên tố</w:t>
      </w:r>
    </w:p>
    <w:p w14:paraId="1861182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                     // Không tìm thấy ước số nào → là số nguyên tố</w:t>
      </w:r>
    </w:p>
    <w:p w14:paraId="3098B8F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6BADB5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(){</w:t>
      </w:r>
    </w:p>
    <w:p w14:paraId="1D3431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</w:t>
      </w:r>
    </w:p>
    <w:p w14:paraId="1A1A86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Nhap n: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5A7EA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n);</w:t>
      </w:r>
    </w:p>
    <w:p w14:paraId="1BF41E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(n)){</w:t>
      </w:r>
    </w:p>
    <w:p w14:paraId="114A7A0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la so nguyen to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,n);</w:t>
      </w:r>
    </w:p>
    <w:p w14:paraId="3D02ADD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08DE98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khong la so nguyen to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,n);</w:t>
      </w:r>
    </w:p>
    <w:p w14:paraId="032446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3F94C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DC32F9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757113B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3016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B3016C"/>
    <w:rsid w:val="502065EF"/>
    <w:rsid w:val="7FBD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2025-12-17T08:41:00Z</dcterms:created>
  <dc:creator>Ip Dragon</dc:creator>
  <cp:lastModifiedBy>Ip Dragon</cp:lastModifiedBy>
  <dcterms:modified xsi:type="dcterms:W3CDTF">2025-12-17T12:38:54Z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348CA24B4A264ECD8B55B33B8D2AE1FC_11</vt:lpwstr>
  </property>
</Properties>
</file>