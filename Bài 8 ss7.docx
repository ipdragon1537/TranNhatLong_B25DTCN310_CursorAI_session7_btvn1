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29ED5"/>
    <w:p w14:paraId="3B7F0C8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ascii="Verdana" w:hAnsi="Verdana" w:cs="Verdana"/>
          <w:i w:val="0"/>
          <w:iCs w:val="0"/>
          <w:color w:val="000000"/>
          <w:sz w:val="24"/>
          <w:szCs w:val="24"/>
          <w:u w:val="none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Sử dụng dự án đã tạo bài 7. Yêu cầu Cursor Ai xử lý: Trong tất cả các hàm xử lý mảng (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sumArray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,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maxValue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), thêm kiểm tra:</w:t>
      </w:r>
    </w:p>
    <w:p w14:paraId="0D7A64A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Verdana" w:hAnsi="Verdana" w:cs="Verdana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Nếu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n &lt;= 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, trả về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0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(hoặc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-1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với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maxValue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).</w:t>
      </w:r>
    </w:p>
    <w:p w14:paraId="31C1085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Verdana" w:hAnsi="Verdana" w:cs="Verdana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Nếu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arr == NULL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, cũng trả về lỗi.</w:t>
      </w:r>
    </w:p>
    <w:p w14:paraId="634781F5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29" w:lineRule="atLeast"/>
        <w:ind w:left="360" w:right="0" w:hanging="360"/>
        <w:rPr>
          <w:rFonts w:ascii="SFProDisplay" w:hAnsi="SFProDisplay" w:eastAsia="SFProDisplay" w:cs="SFProDisplay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Dùng </w:t>
      </w:r>
      <w:r>
        <w:rPr>
          <w:rStyle w:val="92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Project-wide Search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để tìm tất cả nơi dùng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sumArray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và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8038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maxValue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, chỉnh code để xử lý thêm logic này.</w:t>
      </w:r>
    </w:p>
    <w:p w14:paraId="4DD4EC4F">
      <w:pPr>
        <w:rPr>
          <w:rFonts w:hint="default"/>
        </w:rPr>
      </w:pPr>
      <w:r>
        <w:rPr>
          <w:rFonts w:hint="default"/>
        </w:rPr>
        <w:t>utils.h</w:t>
      </w:r>
    </w:p>
    <w:p w14:paraId="092BF44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#ifndef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UTILS_H</w:t>
      </w:r>
    </w:p>
    <w:p w14:paraId="464EBAD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UTILS_H</w:t>
      </w:r>
    </w:p>
    <w:p w14:paraId="790C28E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6E514D2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5597EF0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1F077A9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0C15D06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0FDED01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#endif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UTILS_H</w:t>
      </w:r>
    </w:p>
    <w:p w14:paraId="220785D5">
      <w:pPr>
        <w:rPr>
          <w:rFonts w:hint="default"/>
        </w:rPr>
      </w:pPr>
    </w:p>
    <w:p w14:paraId="03546E04">
      <w:pPr>
        <w:rPr>
          <w:rFonts w:hint="default"/>
        </w:rPr>
      </w:pPr>
      <w:r>
        <w:rPr>
          <w:rFonts w:hint="default"/>
        </w:rPr>
        <w:t>utils1.c</w:t>
      </w:r>
    </w:p>
    <w:p w14:paraId="1E92004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7F6B0AC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1676F6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Cách 1: dùng vòng lặp for</w:t>
      </w:r>
    </w:p>
    <w:p w14:paraId="1D021D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5BED37A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0804C91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Giá trị lỗi cho sumArray</w:t>
      </w:r>
    </w:p>
    <w:p w14:paraId="3146A47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62C57EF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047E5E2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i) {</w:t>
      </w:r>
    </w:p>
    <w:p w14:paraId="7905165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29DA2BC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3D240B7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sum;</w:t>
      </w:r>
    </w:p>
    <w:p w14:paraId="2BDF9D8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7C75D0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Tìm giá trị lớn nhất trong mảng</w:t>
      </w:r>
    </w:p>
    <w:p w14:paraId="268D96A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716A409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254C3F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Giá trị lỗi cho maxValue</w:t>
      </w:r>
    </w:p>
    <w:p w14:paraId="4848047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7B62832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];</w:t>
      </w:r>
    </w:p>
    <w:p w14:paraId="148C6DC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n;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i) {</w:t>
      </w:r>
    </w:p>
    <w:p w14:paraId="4EB4D94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(arr[i]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max) {</w:t>
      </w:r>
    </w:p>
    <w:p w14:paraId="0A416C0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74C8EC7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}</w:t>
      </w:r>
    </w:p>
    <w:p w14:paraId="2C5CB12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0BFE3B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max;</w:t>
      </w:r>
    </w:p>
    <w:p w14:paraId="0067D8C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F61D42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</w:rPr>
      </w:pPr>
    </w:p>
    <w:p w14:paraId="7296A6DA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utils2.c</w:t>
      </w:r>
    </w:p>
    <w:p w14:paraId="1FAC9FA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1DD6BBD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22D6356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Cách 2: dùng vòng lặp while</w:t>
      </w:r>
    </w:p>
    <w:p w14:paraId="104E73B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45A2617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0A7E47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Giá trị lỗi cho sumArray</w:t>
      </w:r>
    </w:p>
    <w:p w14:paraId="047C605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2119F7F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4F775D1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5B4C75D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n) {</w:t>
      </w:r>
    </w:p>
    <w:p w14:paraId="08AFE87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arr[i];</w:t>
      </w:r>
    </w:p>
    <w:p w14:paraId="11C8B57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i;</w:t>
      </w:r>
    </w:p>
    <w:p w14:paraId="65F39AE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1BED96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sum;</w:t>
      </w:r>
    </w:p>
    <w:p w14:paraId="2D976E0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018F6A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3552F9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utils3.c</w:t>
      </w:r>
    </w:p>
    <w:p w14:paraId="614FE5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0D79755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6E4078E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// Cách 3: dùng đệ quy</w:t>
      </w:r>
    </w:p>
    <w:p w14:paraId="7A49C7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7BB783A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05CB494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 // Giá trị lỗi cho sumArray</w:t>
      </w:r>
    </w:p>
    <w:p w14:paraId="09E2EAA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1C1BCDF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3FFCA58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];</w:t>
      </w:r>
    </w:p>
    <w:p w14:paraId="21B14B7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08638D6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(arr,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1C944B5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75D9111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</w:p>
    <w:p w14:paraId="159606C5">
      <w:pPr>
        <w:rPr>
          <w:rFonts w:hint="default"/>
        </w:rPr>
      </w:pPr>
    </w:p>
    <w:p w14:paraId="05884007">
      <w:pPr>
        <w:rPr>
          <w:rFonts w:hint="default"/>
          <w:lang w:val="en-US"/>
        </w:rPr>
      </w:pPr>
      <w:r>
        <w:rPr>
          <w:rFonts w:hint="default"/>
          <w:lang w:val="en-US"/>
        </w:rPr>
        <w:t>main.c</w:t>
      </w:r>
    </w:p>
    <w:p w14:paraId="20AEF2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&gt;</w:t>
      </w:r>
    </w:p>
    <w:p w14:paraId="5DF27DA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utils.h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38CD93F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018FDCE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68A91C7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};</w:t>
      </w:r>
    </w:p>
    <w:p w14:paraId="479F9A2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(arr)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]);</w:t>
      </w:r>
      <w:bookmarkStart w:id="0" w:name="_GoBack"/>
      <w:bookmarkEnd w:id="0"/>
    </w:p>
    <w:p w14:paraId="4BFFB9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maxValue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4B9C200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 {</w:t>
      </w:r>
    </w:p>
    <w:p w14:paraId="6575A9E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Loi: mang NULL hoac n &lt;= 0 khi tinh maxValue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);</w:t>
      </w:r>
    </w:p>
    <w:p w14:paraId="2D18D6F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 w14:paraId="0FD9AB8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Max value in array      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max);</w:t>
      </w:r>
    </w:p>
    <w:p w14:paraId="4CCE6C3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 w14:paraId="378E97E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sum1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37736C9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sum2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sumArray_while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00B4988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sum3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sumArray_recursive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(arr, n);</w:t>
      </w:r>
    </w:p>
    <w:p w14:paraId="4D28EB1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Sum using for loop      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sum1);</w:t>
      </w:r>
    </w:p>
    <w:p w14:paraId="5BFC48E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Sum using while loop    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sum2);</w:t>
      </w:r>
    </w:p>
    <w:p w14:paraId="627E2B6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Sum using recursion     :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sum3);</w:t>
      </w:r>
    </w:p>
    <w:p w14:paraId="34C0F6B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;</w:t>
      </w:r>
    </w:p>
    <w:p w14:paraId="027760B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}</w:t>
      </w:r>
    </w:p>
    <w:p w14:paraId="47DFAAF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br w:type="textWrapping"/>
      </w:r>
    </w:p>
    <w:p w14:paraId="19AA90C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41E00"/>
    <w:multiLevelType w:val="multilevel"/>
    <w:tmpl w:val="BEB41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A20C7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0A20C75"/>
    <w:rsid w:val="5020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2025-12-17T13:30:00Z</dcterms:created>
  <dc:creator>Ip Dragon</dc:creator>
  <cp:lastModifiedBy>Ip Dragon</cp:lastModifiedBy>
  <dcterms:modified xsi:type="dcterms:W3CDTF">2025-12-17T13:37:34Z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BC165AD841E64547A4BE16805E2EC560_11</vt:lpwstr>
  </property>
</Properties>
</file>