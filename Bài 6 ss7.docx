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9ED5"/>
    <w:p w14:paraId="3A7DCD21">
      <w:pP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function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8FA1B3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reverseArray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(arr) {</w:t>
      </w:r>
      <w:r>
        <w:rPr>
          <w:rFonts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 let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new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Arr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 xml:space="preserve"> = [];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for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 xml:space="preserve"> (let i = arr.length -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; i &gt;=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; i--) {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 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new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Arr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.push(arr[i]);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 }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return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48EAD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new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D08770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Arr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;</w:t>
      </w:r>
      <w:r>
        <w:rPr>
          <w:rFonts w:hint="default"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2B303B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C5CE"/>
          <w:spacing w:val="0"/>
          <w:sz w:val="24"/>
          <w:szCs w:val="24"/>
          <w:u w:val="none"/>
          <w:bdr w:val="none" w:color="auto" w:sz="0" w:space="0"/>
          <w:shd w:val="clear" w:fill="2B303B"/>
          <w:vertAlign w:val="baseline"/>
        </w:rPr>
        <w:t>}</w:t>
      </w:r>
    </w:p>
    <w:p w14:paraId="2F9B4156">
      <w:pP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"Refactor hàm JavaScript sau để tối ưu hơn và thêm comment giải thích từng dòng."</w:t>
      </w:r>
    </w:p>
    <w:p w14:paraId="6E9092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Hàm reverseArray: nhận vào một mảng và trả về một mảng mới đã được đảo ngược</w:t>
      </w:r>
    </w:p>
    <w:p w14:paraId="4EBEFB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reverseArray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373C0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Kiểm tra tham số: nếu không phải là mảng thì ném lỗi để tránh bug khó tìm</w:t>
      </w:r>
    </w:p>
    <w:p w14:paraId="316A0B7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)) {       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Dòng này đảm bảo arr là một Array hợp lệ</w:t>
      </w:r>
    </w:p>
    <w:p w14:paraId="3265D94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286C4"/>
          <w:kern w:val="0"/>
          <w:sz w:val="16"/>
          <w:szCs w:val="16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Input must be an array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Thông báo lỗi rõ ràng cho người dùng/hàm gọi</w:t>
      </w:r>
    </w:p>
    <w:p w14:paraId="2A67C34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4FB3F6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</w:t>
      </w:r>
    </w:p>
    <w:p w14:paraId="042080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Tạo một bản sao nông (shallow copy) của mảng đầu vào bằng toán tử spread (...)</w:t>
      </w:r>
    </w:p>
    <w:p w14:paraId="1FDA7D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Việc này giúp không làm thay đổi mảng arr gốc (tránh side-effects)</w:t>
      </w:r>
    </w:p>
    <w:p w14:paraId="6EF714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];           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copy chứa cùng các phần tử với arr, nhưng là mảng khác trong bộ nhớ</w:t>
      </w:r>
    </w:p>
    <w:p w14:paraId="7D2D284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</w:t>
      </w:r>
    </w:p>
    <w:p w14:paraId="5DA5D6F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Sử dụng phương thức built-in reverse() của Array để đảo ngược mảng copy tại chỗ (in-place)</w:t>
      </w:r>
    </w:p>
    <w:p w14:paraId="6D5178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();                      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Sau dòng này, thứ tự phần tử trong copy đã bị đảo ngược hoàn toàn</w:t>
      </w:r>
    </w:p>
    <w:p w14:paraId="5182242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</w:t>
      </w:r>
    </w:p>
    <w:p w14:paraId="6A6FA20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Trả về mảng copy đã được đảo ngược</w:t>
      </w:r>
    </w:p>
    <w:p w14:paraId="327225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arr ban đầu vẫn giữ nguyên, chỉ copy là mảng đảo ngược</w:t>
      </w:r>
    </w:p>
    <w:p w14:paraId="4A4ACD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}</w:t>
      </w:r>
    </w:p>
    <w:p w14:paraId="75AAFEB0"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D66F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02065EF"/>
    <w:rsid w:val="5BDD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2025-12-17T12:38:00Z</dcterms:created>
  <dc:creator>Ip Dragon</dc:creator>
  <cp:lastModifiedBy>Ip Dragon</cp:lastModifiedBy>
  <dcterms:modified xsi:type="dcterms:W3CDTF">2025-12-17T12:46:30Z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4F31AD86B3FC4509AA8FC1CEA49CADFC_11</vt:lpwstr>
  </property>
</Properties>
</file>