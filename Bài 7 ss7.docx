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29ED5"/>
    <w:p w14:paraId="62991ECE">
      <w:pPr>
        <w:rPr>
          <w:rFonts w:hint="default"/>
        </w:rPr>
      </w:pPr>
      <w:r>
        <w:rPr>
          <w:rFonts w:hint="default"/>
        </w:rPr>
        <w:t>“Hãy tạo một project C nhỏ gồm nhiều file, trong đó có các hàm sumArray được viết theo nhiều cách khác nhau.</w:t>
      </w:r>
    </w:p>
    <w:p w14:paraId="4D92D597">
      <w:pPr>
        <w:rPr>
          <w:rFonts w:hint="default"/>
        </w:rPr>
      </w:pPr>
      <w:r>
        <w:rPr>
          <w:rFonts w:hint="default"/>
        </w:rPr>
        <w:t xml:space="preserve">      - Tạo các file main.c, utils1.c, utils2.c, utils3.c, utils.h</w:t>
      </w:r>
    </w:p>
    <w:p w14:paraId="6C4AD209">
      <w:pPr>
        <w:rPr>
          <w:rFonts w:hint="default"/>
        </w:rPr>
      </w:pPr>
      <w:r>
        <w:rPr>
          <w:rFonts w:hint="default"/>
        </w:rPr>
        <w:t xml:space="preserve">      - Mỗi file utilsX.c chứa một phiên bản khác nhau của hàm sumArray (for loop, while loop, recursion).</w:t>
      </w:r>
    </w:p>
    <w:p w14:paraId="3A7DCD21">
      <w:pPr>
        <w:rPr>
          <w:rFonts w:hint="default"/>
        </w:rPr>
      </w:pPr>
      <w:r>
        <w:rPr>
          <w:rFonts w:hint="default"/>
        </w:rPr>
        <w:t xml:space="preserve">     - main.c gọi cả 3 hàm và in kết quả.”</w:t>
      </w:r>
    </w:p>
    <w:p w14:paraId="4DD4EC4F">
      <w:pPr>
        <w:rPr>
          <w:rFonts w:hint="default"/>
        </w:rPr>
      </w:pPr>
      <w:r>
        <w:rPr>
          <w:rFonts w:hint="default"/>
        </w:rPr>
        <w:t>utils.h</w:t>
      </w:r>
    </w:p>
    <w:p w14:paraId="33877A5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#ifndef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UTILS_H</w:t>
      </w:r>
    </w:p>
    <w:p w14:paraId="73DC3F1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UTILS_H</w:t>
      </w:r>
    </w:p>
    <w:p w14:paraId="56C1FC5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711B35A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26F246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6A8B219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sumArray_recursive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7C5036C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#endif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// UTILS_H</w:t>
      </w:r>
    </w:p>
    <w:p w14:paraId="03546E04">
      <w:pPr>
        <w:rPr>
          <w:rFonts w:hint="default"/>
        </w:rPr>
      </w:pPr>
      <w:r>
        <w:rPr>
          <w:rFonts w:hint="default"/>
        </w:rPr>
        <w:t>utils1.c</w:t>
      </w:r>
    </w:p>
    <w:p w14:paraId="387ED12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utils.h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6844B47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098D722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Cách 1: dùng vòng lặp for</w:t>
      </w:r>
    </w:p>
    <w:p w14:paraId="225E991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4697E38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3154D7E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n;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i) {</w:t>
      </w:r>
    </w:p>
    <w:p w14:paraId="00D24DE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arr[i];</w:t>
      </w:r>
    </w:p>
    <w:p w14:paraId="0B95AD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05E2C21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sum;</w:t>
      </w:r>
    </w:p>
    <w:p w14:paraId="0982208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1262A3D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4D6EFBB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66076E3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Tùy yêu cầu bài, có thể xử lý khác (in lỗi, return giá trị đặc biệt, v.v.)</w:t>
      </w:r>
    </w:p>
    <w:p w14:paraId="4ECDD16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3ED2A99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6C0CF86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];</w:t>
      </w:r>
    </w:p>
    <w:p w14:paraId="55A8DC9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n;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i) {</w:t>
      </w:r>
    </w:p>
    <w:p w14:paraId="3CF43C5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(arr[i]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max) {</w:t>
      </w:r>
    </w:p>
    <w:p w14:paraId="0EEA766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arr[i];</w:t>
      </w:r>
    </w:p>
    <w:p w14:paraId="1B3BD23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}</w:t>
      </w:r>
    </w:p>
    <w:p w14:paraId="513CC26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64C0E1E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max;</w:t>
      </w:r>
    </w:p>
    <w:p w14:paraId="34CCEF1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7296A6DA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utils2.c</w:t>
      </w:r>
    </w:p>
    <w:p w14:paraId="33DBEE1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utils.h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4E28D99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05CC158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Cách 2: dùng vòng lặp while</w:t>
      </w:r>
    </w:p>
    <w:p w14:paraId="159EB4A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4CEE40E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356B478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79463D6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n) {</w:t>
      </w:r>
    </w:p>
    <w:p w14:paraId="0E05F26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arr[i];</w:t>
      </w:r>
    </w:p>
    <w:p w14:paraId="1849A28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i;</w:t>
      </w:r>
    </w:p>
    <w:p w14:paraId="7A7C0F9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4A0A2E3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sum;</w:t>
      </w:r>
    </w:p>
    <w:p w14:paraId="524A713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018F6A8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br w:type="textWrapping"/>
      </w:r>
    </w:p>
    <w:p w14:paraId="1AA94253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utils3.c</w:t>
      </w:r>
    </w:p>
    <w:p w14:paraId="001392D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utils.h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23C5618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5F5F917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Cách 3: dùng đệ quy</w:t>
      </w:r>
    </w:p>
    <w:p w14:paraId="38A77D1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sumArray_recursive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72B9D3E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68CFAEE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6CA1CEF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3216D044">
      <w:pPr>
        <w:keepNext w:val="0"/>
        <w:keepLines w:val="0"/>
        <w:widowControl/>
        <w:suppressLineNumbers w:val="0"/>
        <w:shd w:val="clear" w:fill="282A36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sumArray_recursive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(arr,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013552F9">
      <w:pPr>
        <w:keepNext w:val="0"/>
        <w:keepLines w:val="0"/>
        <w:widowControl/>
        <w:suppressLineNumbers w:val="0"/>
        <w:shd w:val="clear" w:fill="282A36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</w:pPr>
    </w:p>
    <w:p w14:paraId="159606C5">
      <w:pPr>
        <w:rPr>
          <w:rFonts w:hint="default"/>
        </w:rPr>
      </w:pPr>
    </w:p>
    <w:p w14:paraId="05884007">
      <w:pPr>
        <w:rPr>
          <w:rFonts w:hint="default"/>
          <w:lang w:val="en-US"/>
        </w:rPr>
      </w:pPr>
      <w:r>
        <w:rPr>
          <w:rFonts w:hint="default"/>
          <w:lang w:val="en-US"/>
        </w:rPr>
        <w:t>main.c</w:t>
      </w:r>
    </w:p>
    <w:p w14:paraId="0764A95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&gt;</w:t>
      </w:r>
    </w:p>
    <w:p w14:paraId="4414F59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utils.h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70EC0A9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735A294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7B80CB9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};</w:t>
      </w:r>
    </w:p>
    <w:p w14:paraId="695CF7E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(arr)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]);</w:t>
      </w:r>
    </w:p>
    <w:p w14:paraId="40D7042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7DA97E3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Max value in array      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max);</w:t>
      </w:r>
    </w:p>
    <w:p w14:paraId="3E4FA60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sum1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17F8B96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sum2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26DB8F5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sum3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sumArray_recursive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0366213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Sum using for loop      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sum1);</w:t>
      </w:r>
    </w:p>
    <w:p w14:paraId="6D199AA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Sum using while loop    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sum2);</w:t>
      </w:r>
    </w:p>
    <w:p w14:paraId="72AC108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Sum using recursion     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sum3);</w:t>
      </w:r>
      <w:bookmarkStart w:id="0" w:name="_GoBack"/>
      <w:bookmarkEnd w:id="0"/>
    </w:p>
    <w:p w14:paraId="11A481C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1E1787F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1F77BBB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br w:type="textWrapping"/>
      </w:r>
    </w:p>
    <w:p w14:paraId="0EE0ADD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A7EF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02065EF"/>
    <w:rsid w:val="63FA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2025-12-17T12:49:00Z</dcterms:created>
  <dc:creator>Ip Dragon</dc:creator>
  <cp:lastModifiedBy>Ip Dragon</cp:lastModifiedBy>
  <dcterms:modified xsi:type="dcterms:W3CDTF">2025-12-17T13:27:20Z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E0C3583CA1A742F18A20D8B36F358571_11</vt:lpwstr>
  </property>
</Properties>
</file>