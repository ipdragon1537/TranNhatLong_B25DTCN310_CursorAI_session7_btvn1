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2"/>
        <w:gridCol w:w="3740"/>
        <w:gridCol w:w="3486"/>
      </w:tblGrid>
      <w:tr w14:paraId="75C78E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6FFE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Đặc điểm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30CD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GitHub Copilot (Phụ tá gõ phím)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477D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Cursor AI (Người bạn đồng hành)</w:t>
            </w:r>
          </w:p>
        </w:tc>
      </w:tr>
      <w:tr w14:paraId="40ACF48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47979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Cách sinh 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C157A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Dự đoán theo dòng (Autocomplete). Khi bạn viết tên hàm function sumArray..., nó sẽ hiện code mờ phía sau để bạn nhấn Tab.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CA24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Sinh code qua hội thoại hoặc chỉnh sửa (Edit). Bạn nhấn Ctrl + K và gõ "viết hàm tính tổng mảng", nó sẽ viết toàn bộ khối code hoàn chỉnh.</w:t>
            </w:r>
          </w:p>
        </w:tc>
      </w:tr>
      <w:tr w14:paraId="72D501F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3AD46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Khả năng giải thích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6847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Copilot Chat nhưng bạn phải chủ động mở cửa sổ chat và hỏi "Giải thích đoạn này".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D04CDB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Tích hợp sâu. Bạn có thể bôi đen đoạn code và nhấn Ctrl + L để hỏi ngay, hoặc nó tự động thêm chú thích nếu bạn yêu cầu lúc sinh code.</w:t>
            </w:r>
          </w:p>
        </w:tc>
      </w:tr>
      <w:tr w14:paraId="759FDE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B356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Ngữ cảnh (Context)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DBBD3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Tập trung vào file bạn đang mở. Đôi khi không hiểu các kiểu dữ liệu khai báo ở file khác.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A78BC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Hiểu toàn bộ thư mục dự án (Project-wide). Nếu bạn có một quy tắc tính tổng riêng ở file khác, nó sẽ tự áp dụng theo.</w:t>
            </w:r>
          </w:p>
        </w:tc>
      </w:tr>
      <w:tr w14:paraId="24D3FB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A9912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Giao diện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1AFA0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Là một Extension (tiện ích) cài thêm vào VS Code hoặc các IDE khác.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DEB1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Là một phần mềm (IDE) riêng biệt (được xây dựng dựa trên VS Code), tối ưu hóa hoàn toàn cho AI.</w:t>
            </w:r>
          </w:p>
        </w:tc>
      </w:tr>
      <w:tr w14:paraId="51275C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157E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Giá cả cho người mới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7C05B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Thường là trả phí ($10/tháng). Miễn phí cho sinh viên (có chứng nhận).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F8A3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gói Miễn phí khá hào phóng cho cá nhân (sử dụng các mô hình nhỏ hơn nhưng vẫn rất thông minh).</w:t>
            </w:r>
          </w:p>
        </w:tc>
      </w:tr>
    </w:tbl>
    <w:p w14:paraId="3A7DCD2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22A6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9522A6A"/>
    <w:rsid w:val="5020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2025-12-17T08:35:00Z</dcterms:created>
  <dc:creator>Ip Dragon</dc:creator>
  <cp:lastModifiedBy>Ip Dragon</cp:lastModifiedBy>
  <dcterms:modified xsi:type="dcterms:W3CDTF">2025-12-17T08:35:55Z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6A82CBE9A9A24C2CBC7EB76C640B6600_11</vt:lpwstr>
  </property>
</Properties>
</file>