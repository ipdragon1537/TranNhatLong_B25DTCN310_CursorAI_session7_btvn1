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29ED5"/>
    <w:p w14:paraId="171639B1">
      <w:pPr>
        <w:rPr>
          <w:rFonts w:hint="default"/>
        </w:rPr>
      </w:pPr>
      <w:r>
        <w:rPr>
          <w:rFonts w:hint="default"/>
        </w:rPr>
        <w:t>1. Các thành phần chính trong giao diện Cursor IDE</w:t>
      </w:r>
    </w:p>
    <w:p w14:paraId="381B5687">
      <w:pPr>
        <w:rPr>
          <w:rFonts w:hint="default"/>
        </w:rPr>
      </w:pPr>
      <w:r>
        <w:rPr>
          <w:rFonts w:hint="default"/>
        </w:rPr>
        <w:t>Thanh công cụ bên trái (Activity Bar): Chứa các biểu tượng chính như Explorer (quản lý file), Search, Extensions Marketplace để cài đặt thêm tiện ích, và biểu tượng AI Chat.</w:t>
      </w:r>
    </w:p>
    <w:p w14:paraId="0600702F">
      <w:pPr>
        <w:rPr>
          <w:rFonts w:hint="default"/>
        </w:rPr>
      </w:pPr>
      <w:r>
        <w:rPr>
          <w:rFonts w:hint="default"/>
        </w:rPr>
        <w:t>Trình soạn thảo mã (Editor): Khu vực trung tâm để viết code. Tại đây, bạn có thể nhấn Ctrl+K (hoặc Cmd+K trên Mac) để mở Prompt Bar—công cụ cho phép nhập yêu cầu bằng ngôn ngữ tự nhiên để AI tự động tạo hoặc sửa mã ngay tại dòng hiện tại.</w:t>
      </w:r>
    </w:p>
    <w:p w14:paraId="18CF3C4D">
      <w:pPr>
        <w:rPr>
          <w:rFonts w:hint="default"/>
        </w:rPr>
      </w:pPr>
      <w:r>
        <w:rPr>
          <w:rFonts w:hint="default"/>
        </w:rPr>
        <w:t>Cursor Chat (Cột bên phải): Một cửa sổ trò chuyện AI chuyên dụng (mở bằng Ctrl+L). Tại đây, bạn có thể hỏi về toàn bộ codebase hoặc yêu cầu AI giải thích các đoạn mã phức tạp.</w:t>
      </w:r>
    </w:p>
    <w:p w14:paraId="148776A0">
      <w:pPr>
        <w:rPr>
          <w:rFonts w:hint="default"/>
        </w:rPr>
      </w:pPr>
      <w:r>
        <w:rPr>
          <w:rFonts w:hint="default"/>
        </w:rPr>
        <w:t>Thanh trạng thái (Status Bar): Nằm ở dưới cùng, hiển thị các thông tin như chế độ lập trình, model AI đang sử dụng và trạng thái lập chỉ mục (indexing) của dự án.</w:t>
      </w:r>
    </w:p>
    <w:p w14:paraId="65671372">
      <w:pPr>
        <w:rPr>
          <w:rFonts w:hint="default"/>
        </w:rPr>
      </w:pPr>
      <w:r>
        <w:rPr>
          <w:rFonts w:hint="default"/>
        </w:rPr>
        <w:t xml:space="preserve">AI Tab (Autocomplete): Tính năng gợi ý mã thông minh sẽ hiển thị các đoạn mã mờ ngay khi bạn gõ; bạn chỉ cần nhấn Tab để chấp nhận đề xuất. </w:t>
      </w:r>
    </w:p>
    <w:p w14:paraId="638AC1F4">
      <w:pPr>
        <w:rPr>
          <w:rFonts w:hint="default"/>
        </w:rPr>
      </w:pPr>
      <w:r>
        <w:rPr>
          <w:rFonts w:hint="default"/>
        </w:rPr>
        <w:t>2. Hướng dẫn tạo và lưu file hello.c</w:t>
      </w:r>
    </w:p>
    <w:p w14:paraId="1D3D8FC8">
      <w:pPr>
        <w:rPr>
          <w:rFonts w:hint="default"/>
        </w:rPr>
      </w:pPr>
      <w:r>
        <w:rPr>
          <w:rFonts w:hint="default"/>
        </w:rPr>
        <w:t>Để tạo mới một file ngôn ngữ C trong Cursor, bạn thực hiện các bước sau:</w:t>
      </w:r>
    </w:p>
    <w:p w14:paraId="408DD383">
      <w:pPr>
        <w:rPr>
          <w:rFonts w:hint="default"/>
        </w:rPr>
      </w:pPr>
      <w:r>
        <w:rPr>
          <w:rFonts w:hint="default"/>
        </w:rPr>
        <w:t>Mở trình quản lý file: Nhấn vào biểu tượng Explorer (hình hai tờ giấy chồng lên nhau) ở thanh công cụ bên trái hoặc nhấn tổ hợp phím Ctrl+Shift+E.</w:t>
      </w:r>
    </w:p>
    <w:p w14:paraId="143D5571">
      <w:pPr>
        <w:rPr>
          <w:rFonts w:hint="default"/>
        </w:rPr>
      </w:pPr>
      <w:r>
        <w:rPr>
          <w:rFonts w:hint="default"/>
        </w:rPr>
        <w:t>Tạo file mới:</w:t>
      </w:r>
    </w:p>
    <w:p w14:paraId="2932DAE4">
      <w:pPr>
        <w:rPr>
          <w:rFonts w:hint="default"/>
        </w:rPr>
      </w:pPr>
      <w:r>
        <w:rPr>
          <w:rFonts w:hint="default"/>
        </w:rPr>
        <w:t>Nhấn vào biểu tượng New File (dấu cộng nhỏ) cạnh tên thư mục dự án của bạn.</w:t>
      </w:r>
    </w:p>
    <w:p w14:paraId="35214836">
      <w:pPr>
        <w:rPr>
          <w:rFonts w:hint="default"/>
        </w:rPr>
      </w:pPr>
      <w:r>
        <w:rPr>
          <w:rFonts w:hint="default"/>
        </w:rPr>
        <w:t>Hoặc nhấn phím tắt Ctrl+N.</w:t>
      </w:r>
    </w:p>
    <w:p w14:paraId="571CA68E">
      <w:pPr>
        <w:rPr>
          <w:rFonts w:hint="default"/>
        </w:rPr>
      </w:pPr>
      <w:r>
        <w:rPr>
          <w:rFonts w:hint="default"/>
        </w:rPr>
        <w:t>Đặt tên và lưu file:</w:t>
      </w:r>
    </w:p>
    <w:p w14:paraId="0004BB1B">
      <w:pPr>
        <w:rPr>
          <w:rFonts w:hint="default"/>
        </w:rPr>
      </w:pPr>
      <w:r>
        <w:rPr>
          <w:rFonts w:hint="default"/>
        </w:rPr>
        <w:t>Khi ô nhập tên xuất hiện, gõ đúng tên là hello.c và nhấn Enter.</w:t>
      </w:r>
    </w:p>
    <w:p w14:paraId="3A7DCD21">
      <w:r>
        <w:rPr>
          <w:rFonts w:hint="default"/>
        </w:rPr>
        <w:t>Nếu bạn tạo file bằng Ctrl+N, hãy nhấn Ctrl+S (hoặc Cmd+S) để mở hộp thoại lưu, sau đó nhập hello.c vào ô tên file và chọn thư mục lưu trữ.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C70F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02065EF"/>
    <w:rsid w:val="743C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2025-12-17T07:01:00Z</dcterms:created>
  <dc:creator>Ip Dragon</dc:creator>
  <cp:lastModifiedBy>Ip Dragon</cp:lastModifiedBy>
  <dcterms:modified xsi:type="dcterms:W3CDTF">2025-12-17T08:32:06Z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F33C40B63D424894BCDD5FE3DF82E368_11</vt:lpwstr>
  </property>
</Properties>
</file>