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4DB1E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"Viết một hàm C tính giai thừa của số nguyên dương n, có chú thích từng bước."</w:t>
      </w:r>
    </w:p>
    <w:p w14:paraId="7A04E7D2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#include &lt;stdio.h&gt;</w:t>
      </w:r>
    </w:p>
    <w:p w14:paraId="388DA81E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619956AD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/**</w:t>
      </w:r>
    </w:p>
    <w:p w14:paraId="585D2615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* @brief Hàm tính giai thừa của một số nguyên không âm n.</w:t>
      </w:r>
    </w:p>
    <w:p w14:paraId="1CC91DB6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* </w:t>
      </w:r>
    </w:p>
    <w:p w14:paraId="5AE42972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* @param n Số nguyên không âm cần tính giai thừa.</w:t>
      </w:r>
    </w:p>
    <w:p w14:paraId="78B1DC8F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* @return long long Kết quả giai thừa của n. Trả về -1 nếu n là số âm.</w:t>
      </w:r>
    </w:p>
    <w:p w14:paraId="082F8C81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*/</w:t>
      </w:r>
    </w:p>
    <w:p w14:paraId="21F884BC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long long tinhGiaiThua(int n) {</w:t>
      </w:r>
    </w:p>
    <w:p w14:paraId="7401E448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Bước 1: Kiểm tra đầu vào không hợp lệ.</w:t>
      </w:r>
    </w:p>
    <w:p w14:paraId="0AEA3F09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Giai thừa không được định nghĩa cho các số âm.</w:t>
      </w:r>
    </w:p>
    <w:p w14:paraId="7434F713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if (n &lt; 0) {</w:t>
      </w:r>
    </w:p>
    <w:p w14:paraId="439BE2FB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    printf("Loi: Giai thua khong xac dinh cho so am.\n");</w:t>
      </w:r>
    </w:p>
    <w:p w14:paraId="7E86FEFC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    return -1; // Trả về -1 để biểu thị lỗi.</w:t>
      </w:r>
    </w:p>
    <w:p w14:paraId="00BB83CA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}</w:t>
      </w:r>
    </w:p>
    <w:p w14:paraId="5BB7F035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5E29745B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Bước 2: Xử lý các trường hợp cơ bản (base case).</w:t>
      </w:r>
    </w:p>
    <w:p w14:paraId="5232D324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Giai thừa của 0 (0!) và giai thừa của 1 (1!) đều bằng 1.</w:t>
      </w:r>
    </w:p>
    <w:p w14:paraId="4239076E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if (n == 0 || n == 1) {</w:t>
      </w:r>
    </w:p>
    <w:p w14:paraId="2848FC06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    return 1;</w:t>
      </w:r>
    </w:p>
    <w:p w14:paraId="5ACD7782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}</w:t>
      </w:r>
    </w:p>
    <w:p w14:paraId="5B3794C1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7E6F09F2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Bước 3: Khởi tạo biến để lưu kết quả.</w:t>
      </w:r>
    </w:p>
    <w:p w14:paraId="655BDE9D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Bắt đầu với giá trị 1.</w:t>
      </w:r>
    </w:p>
    <w:p w14:paraId="3BA3F0BC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Sử dụng kiểu 'long long' để tránh bị tràn số khi n lớn.</w:t>
      </w:r>
    </w:p>
    <w:p w14:paraId="75B2574D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long long ketQua = 1;</w:t>
      </w:r>
    </w:p>
    <w:p w14:paraId="571410A1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6B75C5B4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Bước 4: Dùng vòng lặp để tính giai thừa.</w:t>
      </w:r>
    </w:p>
    <w:p w14:paraId="017ABFA9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Công thức: n! = 1 * 2 * 3 * ... * n</w:t>
      </w:r>
    </w:p>
    <w:p w14:paraId="480AD084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Ta sẽ nhân dồn các số từ 2 đến n vào biến ketQua.</w:t>
      </w:r>
    </w:p>
    <w:p w14:paraId="4A250AAF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for (int i = 2; i &lt;= n; i++) {</w:t>
      </w:r>
    </w:p>
    <w:p w14:paraId="20AF7011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    ketQua = ketQua * i;</w:t>
      </w:r>
    </w:p>
    <w:p w14:paraId="15C036F6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}</w:t>
      </w:r>
    </w:p>
    <w:p w14:paraId="204DD697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5597EDBE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Bước 5: Trả về kết quả cuối cùng.</w:t>
      </w:r>
    </w:p>
    <w:p w14:paraId="732620A9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return ketQua;</w:t>
      </w:r>
    </w:p>
    <w:p w14:paraId="504DB130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}</w:t>
      </w:r>
    </w:p>
    <w:p w14:paraId="0EAE4AB4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bookmarkStart w:id="0" w:name="_GoBack"/>
      <w:bookmarkEnd w:id="0"/>
    </w:p>
    <w:p w14:paraId="6D68B28F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// Hàm main để kiểm tra hoạt động của hàm tinhGiaiThua</w:t>
      </w:r>
    </w:p>
    <w:p w14:paraId="42DAD373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int main() {</w:t>
      </w:r>
    </w:p>
    <w:p w14:paraId="5A94E68E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int num;</w:t>
      </w:r>
    </w:p>
    <w:p w14:paraId="1E8A16A5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printf("Nhap mot so nguyen de tinh giai thua: ");</w:t>
      </w:r>
    </w:p>
    <w:p w14:paraId="3031C097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scanf("%d", &amp;num);</w:t>
      </w:r>
    </w:p>
    <w:p w14:paraId="74048412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089F56A9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long long giaiThua = tinhGiaiThua(num);</w:t>
      </w:r>
    </w:p>
    <w:p w14:paraId="7F08E007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309FF7BF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// Kiểm tra xem hàm có trả về lỗi không</w:t>
      </w:r>
    </w:p>
    <w:p w14:paraId="4CBA26DC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if (giaiThua != -1) {</w:t>
      </w:r>
    </w:p>
    <w:p w14:paraId="6EC8022D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    printf("Giai thua cua %d la: %lld\n", num, giaiThua);</w:t>
      </w:r>
    </w:p>
    <w:p w14:paraId="18DAD91B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}</w:t>
      </w:r>
    </w:p>
    <w:p w14:paraId="4AEEE344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p w14:paraId="2116BD15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   return 0;</w:t>
      </w:r>
    </w:p>
    <w:p w14:paraId="66CD014B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}</w:t>
      </w:r>
    </w:p>
    <w:p w14:paraId="2129534A">
      <w:pPr>
        <w:rPr>
          <w:rFonts w:hint="default" w:ascii="sans-serif" w:hAnsi="sans-serif" w:eastAsia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64FC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9664FC3"/>
    <w:rsid w:val="5020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2025-12-17T08:32:00Z</dcterms:created>
  <dc:creator>Ip Dragon</dc:creator>
  <cp:lastModifiedBy>Ip Dragon</cp:lastModifiedBy>
  <dcterms:modified xsi:type="dcterms:W3CDTF">2025-12-17T08:35:42Z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34B403AF4E3C48AB9FB22F2A886D3A56_11</vt:lpwstr>
  </property>
</Properties>
</file>