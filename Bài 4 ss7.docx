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20"/>
      </w:tblGrid>
      <w:tr w14:paraId="51B62AC6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2B303B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81F9B3B">
            <w:pPr>
              <w:pStyle w:val="8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17" w:lineRule="atLeast"/>
              <w:ind w:left="0" w:right="0"/>
              <w:rPr>
                <w:color w:val="000000"/>
              </w:rPr>
            </w:pPr>
            <w:r>
              <w:rPr>
                <w:rFonts w:ascii="sans-serif" w:hAnsi="sans-serif" w:eastAsia="sans-serif" w:cs="sans-serif"/>
                <w:i w:val="0"/>
                <w:iCs w:val="0"/>
                <w:caps w:val="0"/>
                <w:color w:val="B48EAD"/>
                <w:spacing w:val="0"/>
                <w:sz w:val="24"/>
                <w:szCs w:val="24"/>
                <w:u w:val="none"/>
                <w:shd w:val="clear" w:fill="2B303B"/>
                <w:vertAlign w:val="baseline"/>
              </w:rPr>
              <w:t>int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C0C5CE"/>
                <w:spacing w:val="0"/>
                <w:sz w:val="24"/>
                <w:szCs w:val="24"/>
                <w:u w:val="none"/>
                <w:shd w:val="clear" w:fill="2B303B"/>
                <w:vertAlign w:val="baseline"/>
              </w:rPr>
              <w:t xml:space="preserve"> sumArray(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B48EAD"/>
                <w:spacing w:val="0"/>
                <w:sz w:val="24"/>
                <w:szCs w:val="24"/>
                <w:u w:val="none"/>
                <w:shd w:val="clear" w:fill="2B303B"/>
                <w:vertAlign w:val="baseline"/>
              </w:rPr>
              <w:t>int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C0C5CE"/>
                <w:spacing w:val="0"/>
                <w:sz w:val="24"/>
                <w:szCs w:val="24"/>
                <w:u w:val="none"/>
                <w:shd w:val="clear" w:fill="2B303B"/>
                <w:vertAlign w:val="baseline"/>
              </w:rPr>
              <w:t xml:space="preserve"> arr[], 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B48EAD"/>
                <w:spacing w:val="0"/>
                <w:sz w:val="24"/>
                <w:szCs w:val="24"/>
                <w:u w:val="none"/>
                <w:shd w:val="clear" w:fill="2B303B"/>
                <w:vertAlign w:val="baseline"/>
              </w:rPr>
              <w:t>int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C0C5CE"/>
                <w:spacing w:val="0"/>
                <w:sz w:val="24"/>
                <w:szCs w:val="24"/>
                <w:u w:val="none"/>
                <w:shd w:val="clear" w:fill="2B303B"/>
                <w:vertAlign w:val="baseline"/>
              </w:rPr>
              <w:t xml:space="preserve"> n) {</w:t>
            </w:r>
            <w:r>
              <w:rPr>
                <w:rFonts w:ascii="SFProDisplay" w:hAnsi="SFProDisplay" w:eastAsia="SFProDisplay" w:cs="SFProDisplay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  <w:br w:type="textWrapping"/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C0C5CE"/>
                <w:spacing w:val="0"/>
                <w:sz w:val="24"/>
                <w:szCs w:val="24"/>
                <w:u w:val="none"/>
                <w:shd w:val="clear" w:fill="2B303B"/>
                <w:vertAlign w:val="baseline"/>
              </w:rPr>
              <w:t>    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B48EAD"/>
                <w:spacing w:val="0"/>
                <w:sz w:val="24"/>
                <w:szCs w:val="24"/>
                <w:u w:val="none"/>
                <w:shd w:val="clear" w:fill="2B303B"/>
                <w:vertAlign w:val="baseline"/>
              </w:rPr>
              <w:t>int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C0C5CE"/>
                <w:spacing w:val="0"/>
                <w:sz w:val="24"/>
                <w:szCs w:val="24"/>
                <w:u w:val="none"/>
                <w:shd w:val="clear" w:fill="2B303B"/>
                <w:vertAlign w:val="baseline"/>
              </w:rPr>
              <w:t> 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B48EAD"/>
                <w:spacing w:val="0"/>
                <w:sz w:val="24"/>
                <w:szCs w:val="24"/>
                <w:u w:val="none"/>
                <w:shd w:val="clear" w:fill="2B303B"/>
                <w:vertAlign w:val="baseline"/>
              </w:rPr>
              <w:t>sum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C0C5CE"/>
                <w:spacing w:val="0"/>
                <w:sz w:val="24"/>
                <w:szCs w:val="24"/>
                <w:u w:val="none"/>
                <w:shd w:val="clear" w:fill="2B303B"/>
                <w:vertAlign w:val="baseline"/>
              </w:rPr>
              <w:t xml:space="preserve"> = 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D08770"/>
                <w:spacing w:val="0"/>
                <w:sz w:val="24"/>
                <w:szCs w:val="24"/>
                <w:u w:val="none"/>
                <w:shd w:val="clear" w:fill="2B303B"/>
                <w:vertAlign w:val="baseline"/>
              </w:rPr>
              <w:t>0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C0C5CE"/>
                <w:spacing w:val="0"/>
                <w:sz w:val="24"/>
                <w:szCs w:val="24"/>
                <w:u w:val="none"/>
                <w:shd w:val="clear" w:fill="2B303B"/>
                <w:vertAlign w:val="baseline"/>
              </w:rPr>
              <w:t>;</w:t>
            </w:r>
            <w:r>
              <w:rPr>
                <w:rFonts w:hint="default" w:ascii="SFProDisplay" w:hAnsi="SFProDisplay" w:eastAsia="SFProDisplay" w:cs="SFProDisplay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  <w:br w:type="textWrapping"/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C0C5CE"/>
                <w:spacing w:val="0"/>
                <w:sz w:val="24"/>
                <w:szCs w:val="24"/>
                <w:u w:val="none"/>
                <w:shd w:val="clear" w:fill="2B303B"/>
                <w:vertAlign w:val="baseline"/>
              </w:rPr>
              <w:t>    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B48EAD"/>
                <w:spacing w:val="0"/>
                <w:sz w:val="24"/>
                <w:szCs w:val="24"/>
                <w:u w:val="none"/>
                <w:shd w:val="clear" w:fill="2B303B"/>
                <w:vertAlign w:val="baseline"/>
              </w:rPr>
              <w:t>for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C0C5CE"/>
                <w:spacing w:val="0"/>
                <w:sz w:val="24"/>
                <w:szCs w:val="24"/>
                <w:u w:val="none"/>
                <w:shd w:val="clear" w:fill="2B303B"/>
                <w:vertAlign w:val="baseline"/>
              </w:rPr>
              <w:t xml:space="preserve"> (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B48EAD"/>
                <w:spacing w:val="0"/>
                <w:sz w:val="24"/>
                <w:szCs w:val="24"/>
                <w:u w:val="none"/>
                <w:shd w:val="clear" w:fill="2B303B"/>
                <w:vertAlign w:val="baseline"/>
              </w:rPr>
              <w:t>int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C0C5CE"/>
                <w:spacing w:val="0"/>
                <w:sz w:val="24"/>
                <w:szCs w:val="24"/>
                <w:u w:val="none"/>
                <w:shd w:val="clear" w:fill="2B303B"/>
                <w:vertAlign w:val="baseline"/>
              </w:rPr>
              <w:t xml:space="preserve"> i = 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D08770"/>
                <w:spacing w:val="0"/>
                <w:sz w:val="24"/>
                <w:szCs w:val="24"/>
                <w:u w:val="none"/>
                <w:shd w:val="clear" w:fill="2B303B"/>
                <w:vertAlign w:val="baseline"/>
              </w:rPr>
              <w:t>0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C0C5CE"/>
                <w:spacing w:val="0"/>
                <w:sz w:val="24"/>
                <w:szCs w:val="24"/>
                <w:u w:val="none"/>
                <w:shd w:val="clear" w:fill="2B303B"/>
                <w:vertAlign w:val="baseline"/>
              </w:rPr>
              <w:t>; i &lt; n; i++) {</w:t>
            </w:r>
            <w:r>
              <w:rPr>
                <w:rFonts w:hint="default" w:ascii="SFProDisplay" w:hAnsi="SFProDisplay" w:eastAsia="SFProDisplay" w:cs="SFProDisplay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  <w:br w:type="textWrapping"/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C0C5CE"/>
                <w:spacing w:val="0"/>
                <w:sz w:val="24"/>
                <w:szCs w:val="24"/>
                <w:u w:val="none"/>
                <w:shd w:val="clear" w:fill="2B303B"/>
                <w:vertAlign w:val="baseline"/>
              </w:rPr>
              <w:t>        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B48EAD"/>
                <w:spacing w:val="0"/>
                <w:sz w:val="24"/>
                <w:szCs w:val="24"/>
                <w:u w:val="none"/>
                <w:shd w:val="clear" w:fill="2B303B"/>
                <w:vertAlign w:val="baseline"/>
              </w:rPr>
              <w:t>sum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C0C5CE"/>
                <w:spacing w:val="0"/>
                <w:sz w:val="24"/>
                <w:szCs w:val="24"/>
                <w:u w:val="none"/>
                <w:shd w:val="clear" w:fill="2B303B"/>
                <w:vertAlign w:val="baseline"/>
              </w:rPr>
              <w:t xml:space="preserve"> = 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B48EAD"/>
                <w:spacing w:val="0"/>
                <w:sz w:val="24"/>
                <w:szCs w:val="24"/>
                <w:u w:val="none"/>
                <w:shd w:val="clear" w:fill="2B303B"/>
                <w:vertAlign w:val="baseline"/>
              </w:rPr>
              <w:t>sum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C0C5CE"/>
                <w:spacing w:val="0"/>
                <w:sz w:val="24"/>
                <w:szCs w:val="24"/>
                <w:u w:val="none"/>
                <w:shd w:val="clear" w:fill="2B303B"/>
                <w:vertAlign w:val="baseline"/>
              </w:rPr>
              <w:t xml:space="preserve"> + arr[i];</w:t>
            </w:r>
            <w:r>
              <w:rPr>
                <w:rFonts w:hint="default" w:ascii="SFProDisplay" w:hAnsi="SFProDisplay" w:eastAsia="SFProDisplay" w:cs="SFProDisplay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  <w:br w:type="textWrapping"/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C0C5CE"/>
                <w:spacing w:val="0"/>
                <w:sz w:val="24"/>
                <w:szCs w:val="24"/>
                <w:u w:val="none"/>
                <w:shd w:val="clear" w:fill="2B303B"/>
                <w:vertAlign w:val="baseline"/>
              </w:rPr>
              <w:t>    }</w:t>
            </w:r>
            <w:r>
              <w:rPr>
                <w:rFonts w:hint="default" w:ascii="SFProDisplay" w:hAnsi="SFProDisplay" w:eastAsia="SFProDisplay" w:cs="SFProDisplay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  <w:br w:type="textWrapping"/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C0C5CE"/>
                <w:spacing w:val="0"/>
                <w:sz w:val="24"/>
                <w:szCs w:val="24"/>
                <w:u w:val="none"/>
                <w:shd w:val="clear" w:fill="2B303B"/>
                <w:vertAlign w:val="baseline"/>
              </w:rPr>
              <w:t>    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B48EAD"/>
                <w:spacing w:val="0"/>
                <w:sz w:val="24"/>
                <w:szCs w:val="24"/>
                <w:u w:val="none"/>
                <w:shd w:val="clear" w:fill="2B303B"/>
                <w:vertAlign w:val="baseline"/>
              </w:rPr>
              <w:t>return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C0C5CE"/>
                <w:spacing w:val="0"/>
                <w:sz w:val="24"/>
                <w:szCs w:val="24"/>
                <w:u w:val="none"/>
                <w:shd w:val="clear" w:fill="2B303B"/>
                <w:vertAlign w:val="baseline"/>
              </w:rPr>
              <w:t> 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B48EAD"/>
                <w:spacing w:val="0"/>
                <w:sz w:val="24"/>
                <w:szCs w:val="24"/>
                <w:u w:val="none"/>
                <w:shd w:val="clear" w:fill="2B303B"/>
                <w:vertAlign w:val="baseline"/>
              </w:rPr>
              <w:t>sum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C0C5CE"/>
                <w:spacing w:val="0"/>
                <w:sz w:val="24"/>
                <w:szCs w:val="24"/>
                <w:u w:val="none"/>
                <w:shd w:val="clear" w:fill="2B303B"/>
                <w:vertAlign w:val="baseline"/>
              </w:rPr>
              <w:t>;</w:t>
            </w:r>
            <w:r>
              <w:rPr>
                <w:rFonts w:hint="default" w:ascii="SFProDisplay" w:hAnsi="SFProDisplay" w:eastAsia="SFProDisplay" w:cs="SFProDisplay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  <w:br w:type="textWrapping"/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C0C5CE"/>
                <w:spacing w:val="0"/>
                <w:sz w:val="24"/>
                <w:szCs w:val="24"/>
                <w:u w:val="none"/>
                <w:shd w:val="clear" w:fill="2B303B"/>
                <w:vertAlign w:val="baseline"/>
              </w:rPr>
              <w:t>}</w:t>
            </w:r>
          </w:p>
        </w:tc>
      </w:tr>
    </w:tbl>
    <w:p w14:paraId="2E829ED5">
      <w:pPr>
        <w:rPr>
          <w:rFonts w:hint="default"/>
          <w:lang w:val="en-US"/>
        </w:rPr>
      </w:pPr>
    </w:p>
    <w:p w14:paraId="40C6420E">
      <w:pP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"Refactor đoạn code này để ngắn gọn hơn, thêm chú thích từng bước."</w:t>
      </w:r>
    </w:p>
    <w:p w14:paraId="604AFAE9">
      <w:pP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/>
        </w:rPr>
      </w:pPr>
    </w:p>
    <w:p w14:paraId="1BE7A6DB">
      <w:pPr>
        <w:pStyle w:val="4"/>
        <w:keepNext w:val="0"/>
        <w:keepLines w:val="0"/>
        <w:widowControl/>
        <w:suppressLineNumbers w:val="0"/>
        <w:spacing w:before="216" w:beforeAutospacing="0" w:after="96" w:afterAutospacing="0" w:line="15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Lỗi sai</w:t>
      </w:r>
    </w:p>
    <w:p w14:paraId="79EB2B8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</w:pPr>
      <w:r>
        <w:rPr>
          <w:b/>
          <w:bCs/>
        </w:rPr>
        <w:t>Lỗi logic 1</w:t>
      </w:r>
      <w:r>
        <w:t>: Điều kiện </w:t>
      </w:r>
      <w:r>
        <w:rPr>
          <w:rFonts w:ascii="Consolas" w:hAnsi="Consolas" w:eastAsia="Consolas" w:cs="Consolas"/>
          <w:sz w:val="18"/>
          <w:szCs w:val="18"/>
        </w:rPr>
        <w:t>i &lt;= n</w:t>
      </w:r>
      <w:r>
        <w:t> là sai.</w:t>
      </w:r>
    </w:p>
    <w:p w14:paraId="6502AD0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</w:pPr>
      <w:r>
        <w:t>Khi </w:t>
      </w:r>
      <w:r>
        <w:rPr>
          <w:rFonts w:hint="default" w:ascii="Consolas" w:hAnsi="Consolas" w:eastAsia="Consolas" w:cs="Consolas"/>
          <w:sz w:val="18"/>
          <w:szCs w:val="18"/>
        </w:rPr>
        <w:t>i == n</w:t>
      </w:r>
      <w:r>
        <w:t> thì </w:t>
      </w:r>
      <w:r>
        <w:rPr>
          <w:rFonts w:hint="default" w:ascii="Consolas" w:hAnsi="Consolas" w:eastAsia="Consolas" w:cs="Consolas"/>
          <w:sz w:val="18"/>
          <w:szCs w:val="18"/>
        </w:rPr>
        <w:t>n % n == 0</w:t>
      </w:r>
      <w:r>
        <w:t> luôn đúng → hàm luôn </w:t>
      </w:r>
      <w:r>
        <w:rPr>
          <w:rFonts w:hint="default" w:ascii="Consolas" w:hAnsi="Consolas" w:eastAsia="Consolas" w:cs="Consolas"/>
          <w:sz w:val="18"/>
          <w:szCs w:val="18"/>
        </w:rPr>
        <w:t>return 0</w:t>
      </w:r>
      <w:r>
        <w:t> cho mọi </w:t>
      </w:r>
      <w:r>
        <w:rPr>
          <w:rFonts w:hint="default" w:ascii="Consolas" w:hAnsi="Consolas" w:eastAsia="Consolas" w:cs="Consolas"/>
          <w:sz w:val="18"/>
          <w:szCs w:val="18"/>
        </w:rPr>
        <w:t>n &gt;= 2</w:t>
      </w:r>
      <w:r>
        <w:t> → không số nào được coi là nguyên tố.</w:t>
      </w:r>
    </w:p>
    <w:p w14:paraId="2C0B334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</w:pPr>
      <w:r>
        <w:rPr>
          <w:b/>
          <w:bCs/>
        </w:rPr>
        <w:t>Lỗi logic 2</w:t>
      </w:r>
      <w:r>
        <w:t>: Không xử lý </w:t>
      </w:r>
      <w:r>
        <w:rPr>
          <w:rFonts w:hint="default" w:ascii="Consolas" w:hAnsi="Consolas" w:eastAsia="Consolas" w:cs="Consolas"/>
          <w:sz w:val="18"/>
          <w:szCs w:val="18"/>
        </w:rPr>
        <w:t>n &lt; 2</w:t>
      </w:r>
      <w:r>
        <w:t>.</w:t>
      </w:r>
    </w:p>
    <w:p w14:paraId="627A5D1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</w:pPr>
      <w:r>
        <w:t>Các số </w:t>
      </w:r>
      <w:r>
        <w:rPr>
          <w:rFonts w:hint="default" w:ascii="Consolas" w:hAnsi="Consolas" w:eastAsia="Consolas" w:cs="Consolas"/>
          <w:sz w:val="18"/>
          <w:szCs w:val="18"/>
        </w:rPr>
        <w:t>n &lt;= 1</w:t>
      </w:r>
      <w:r>
        <w:t> (0, 1, số âm) </w:t>
      </w:r>
      <w:r>
        <w:rPr>
          <w:b/>
          <w:bCs/>
        </w:rPr>
        <w:t>không</w:t>
      </w:r>
      <w:r>
        <w:t> phải số nguyên tố, nhưng hàm hiện tại sẽ trả về </w:t>
      </w:r>
      <w:r>
        <w:rPr>
          <w:rFonts w:hint="default" w:ascii="Consolas" w:hAnsi="Consolas" w:eastAsia="Consolas" w:cs="Consolas"/>
          <w:sz w:val="18"/>
          <w:szCs w:val="18"/>
        </w:rPr>
        <w:t>1</w:t>
      </w:r>
      <w:r>
        <w:t> cho </w:t>
      </w:r>
      <w:r>
        <w:rPr>
          <w:rFonts w:hint="default" w:ascii="Consolas" w:hAnsi="Consolas" w:eastAsia="Consolas" w:cs="Consolas"/>
          <w:sz w:val="18"/>
          <w:szCs w:val="18"/>
        </w:rPr>
        <w:t>n = 1</w:t>
      </w:r>
      <w:r>
        <w:t> (vì vòng for không chạy).</w:t>
      </w:r>
    </w:p>
    <w:p w14:paraId="42B9814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&gt;</w:t>
      </w:r>
    </w:p>
    <w:p w14:paraId="19D76A8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// Hàm tính tổng các phần tử trong mảng arr có n phần tử</w:t>
      </w:r>
    </w:p>
    <w:p w14:paraId="1AAD8D4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sumArray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 {</w:t>
      </w:r>
    </w:p>
    <w:p w14:paraId="6258D7E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sum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 xml:space="preserve">          // Bước 1: Khởi tạo biến sum = 0 để lưu tổng</w:t>
      </w:r>
    </w:p>
    <w:p w14:paraId="319243A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</w:p>
    <w:p w14:paraId="4556D89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n; i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 {  </w:t>
      </w:r>
    </w:p>
    <w:p w14:paraId="4206482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sum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arr[i];</w:t>
      </w: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 xml:space="preserve">    // Bước 2: Cộng phần tử thứ i vào biến sum (tương đương sum = sum + arr[i])</w:t>
      </w:r>
    </w:p>
    <w:p w14:paraId="0E41B46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}</w:t>
      </w:r>
      <w:bookmarkStart w:id="0" w:name="_GoBack"/>
      <w:bookmarkEnd w:id="0"/>
    </w:p>
    <w:p w14:paraId="7F56F3B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sum;</w:t>
      </w: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 xml:space="preserve">           // Bước 3: Trả về tổng các phần tử</w:t>
      </w:r>
    </w:p>
    <w:p w14:paraId="69E01CF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}</w:t>
      </w:r>
    </w:p>
    <w:p w14:paraId="398DD51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}</w:t>
      </w:r>
    </w:p>
    <w:p w14:paraId="46079CD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(){</w:t>
      </w:r>
    </w:p>
    <w:p w14:paraId="3CAC30A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arr[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];</w:t>
      </w:r>
    </w:p>
    <w:p w14:paraId="1A2486E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n;</w:t>
      </w:r>
    </w:p>
    <w:p w14:paraId="49C2D19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Nhap n: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);</w:t>
      </w:r>
    </w:p>
    <w:p w14:paraId="586C926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n);</w:t>
      </w:r>
    </w:p>
    <w:p w14:paraId="62DA682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n;i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){</w:t>
      </w:r>
    </w:p>
    <w:p w14:paraId="3E32D62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Nhap phan tu thu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, i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);</w:t>
      </w:r>
    </w:p>
    <w:p w14:paraId="5616E2B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arr[i]);</w:t>
      </w:r>
    </w:p>
    <w:p w14:paraId="75DB57F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 w14:paraId="72BF40C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sum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sumArray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(arr, n);</w:t>
      </w:r>
    </w:p>
    <w:p w14:paraId="14DC146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Tong cua mang la: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, sum);</w:t>
      </w:r>
    </w:p>
    <w:p w14:paraId="642CEBD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</w:p>
    <w:p w14:paraId="5A4407F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}</w:t>
      </w:r>
    </w:p>
    <w:p w14:paraId="3A7DCD2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078A8A"/>
    <w:multiLevelType w:val="multilevel"/>
    <w:tmpl w:val="86078A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A3FC7F6E"/>
    <w:multiLevelType w:val="multilevel"/>
    <w:tmpl w:val="A3FC7F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DBEC2503"/>
    <w:multiLevelType w:val="multilevel"/>
    <w:tmpl w:val="DBEC25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4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7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8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9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0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1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2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3">
    <w:nsid w:val="0DB422DB"/>
    <w:multiLevelType w:val="multilevel"/>
    <w:tmpl w:val="0DB422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2"/>
  </w:num>
  <w:num w:numId="2">
    <w:abstractNumId w:val="10"/>
  </w:num>
  <w:num w:numId="3">
    <w:abstractNumId w:val="9"/>
  </w:num>
  <w:num w:numId="4">
    <w:abstractNumId w:val="8"/>
  </w:num>
  <w:num w:numId="5">
    <w:abstractNumId w:val="7"/>
  </w:num>
  <w:num w:numId="6">
    <w:abstractNumId w:val="11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1"/>
  </w:num>
  <w:num w:numId="12">
    <w:abstractNumId w:val="2"/>
  </w:num>
  <w:num w:numId="13">
    <w:abstractNumId w:val="13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8E3E66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502065EF"/>
    <w:rsid w:val="5B8E3E66"/>
    <w:rsid w:val="7BBB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2025-12-17T08:35:00Z</dcterms:created>
  <dc:creator>Ip Dragon</dc:creator>
  <cp:lastModifiedBy>Ip Dragon</cp:lastModifiedBy>
  <dcterms:modified xsi:type="dcterms:W3CDTF">2025-12-17T12:38:49Z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F3FAB2819F674F78A419F29CDDF320EB_11</vt:lpwstr>
  </property>
</Properties>
</file>