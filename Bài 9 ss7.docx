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29ED5"/>
    <w:p w14:paraId="41E73DD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ascii="Verdana" w:hAnsi="Verdana" w:cs="Verdana"/>
          <w:i w:val="0"/>
          <w:iCs w:val="0"/>
          <w:color w:val="000000"/>
          <w:sz w:val="24"/>
          <w:szCs w:val="24"/>
          <w:u w:val="none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Tạo một file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benchmark.c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 để so sánh hiệu năng giữa các hàm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maxValue1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,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maxValue2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,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maxValue3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.</w:t>
      </w:r>
    </w:p>
    <w:p w14:paraId="1BCBCDB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Verdana" w:hAnsi="Verdana" w:cs="Verdana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Benchmark chạy với mảng có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1,000,000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 phần tử, đo thời gian bằng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clock()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 hoặc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time.h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.</w:t>
      </w:r>
    </w:p>
    <w:p w14:paraId="1130401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Verdana" w:hAnsi="Verdana" w:cs="Verdana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Dùng </w:t>
      </w:r>
      <w:r>
        <w:rPr>
          <w:rStyle w:val="92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Project-wide Search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 để gom tất cả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maxValue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 và yêu cầu AI viết benchmark.</w:t>
      </w:r>
    </w:p>
    <w:p w14:paraId="4DD4EC4F">
      <w:pPr>
        <w:rPr>
          <w:rFonts w:hint="default"/>
        </w:rPr>
      </w:pPr>
      <w:r>
        <w:rPr>
          <w:rFonts w:hint="default"/>
        </w:rPr>
        <w:t>utils.h</w:t>
      </w:r>
    </w:p>
    <w:p w14:paraId="092BF44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#ifndef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UTILS_H</w:t>
      </w:r>
    </w:p>
    <w:p w14:paraId="464EBAD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UTILS_H</w:t>
      </w:r>
    </w:p>
    <w:p w14:paraId="790C28E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6E514D2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5597EF0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1F077A9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sumArray_recursive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0C15D06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maxValue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0FDED01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#endif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// UTILS_H</w:t>
      </w:r>
    </w:p>
    <w:p w14:paraId="220785D5">
      <w:pPr>
        <w:rPr>
          <w:rFonts w:hint="default"/>
        </w:rPr>
      </w:pPr>
    </w:p>
    <w:p w14:paraId="03546E04">
      <w:pPr>
        <w:rPr>
          <w:rFonts w:hint="default"/>
        </w:rPr>
      </w:pPr>
      <w:r>
        <w:rPr>
          <w:rFonts w:hint="default"/>
        </w:rPr>
        <w:t>utils1.c</w:t>
      </w:r>
    </w:p>
    <w:p w14:paraId="1E92004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utils.h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7F6B0AC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1676F64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Cách 1: dùng vòng lặp for</w:t>
      </w:r>
    </w:p>
    <w:p w14:paraId="1D021D5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5BED37A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0804C91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// Giá trị lỗi cho sumArray</w:t>
      </w:r>
    </w:p>
    <w:p w14:paraId="3146A47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62C57EF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047E5E2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n;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i) {</w:t>
      </w:r>
    </w:p>
    <w:p w14:paraId="7905165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arr[i];</w:t>
      </w:r>
    </w:p>
    <w:p w14:paraId="29DA2BC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3D240B7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sum;</w:t>
      </w:r>
    </w:p>
    <w:p w14:paraId="2BDF9D8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47C75D0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Tìm giá trị lớn nhất trong mảng</w:t>
      </w:r>
    </w:p>
    <w:p w14:paraId="268D96A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maxValue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716A409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4254C3F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// Giá trị lỗi cho maxValue</w:t>
      </w:r>
    </w:p>
    <w:p w14:paraId="4848047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7B62832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];</w:t>
      </w:r>
    </w:p>
    <w:p w14:paraId="148C6DC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n;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i) {</w:t>
      </w:r>
    </w:p>
    <w:p w14:paraId="4EB4D94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(arr[i]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max) {</w:t>
      </w:r>
    </w:p>
    <w:p w14:paraId="0A416C0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arr[i];</w:t>
      </w:r>
    </w:p>
    <w:p w14:paraId="74C8EC7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}</w:t>
      </w:r>
    </w:p>
    <w:p w14:paraId="2C5CB12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0BFE3B3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max;</w:t>
      </w:r>
    </w:p>
    <w:p w14:paraId="0067D8C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4F61D42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</w:rPr>
      </w:pPr>
    </w:p>
    <w:p w14:paraId="7296A6DA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utils2.c</w:t>
      </w:r>
    </w:p>
    <w:p w14:paraId="1FAC9FA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utils.h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1DD6BBD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22D6356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Cách 2: dùng vòng lặp while</w:t>
      </w:r>
    </w:p>
    <w:p w14:paraId="104E73B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45A2617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0A7E475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// Giá trị lỗi cho sumArray</w:t>
      </w:r>
    </w:p>
    <w:p w14:paraId="047C605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2119F7F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4F775D1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5B4C75D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n) {</w:t>
      </w:r>
    </w:p>
    <w:p w14:paraId="08AFE87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arr[i];</w:t>
      </w:r>
    </w:p>
    <w:p w14:paraId="11C8B57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i;</w:t>
      </w:r>
    </w:p>
    <w:p w14:paraId="65F39AE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1BED96C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sum;</w:t>
      </w:r>
    </w:p>
    <w:p w14:paraId="2D976E0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018F6A8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13552F9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utils3.c</w:t>
      </w:r>
    </w:p>
    <w:p w14:paraId="614FE5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utils.h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0D79755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6E4078E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Cách 3: dùng đệ quy</w:t>
      </w:r>
    </w:p>
    <w:p w14:paraId="7A49C76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sumArray_recursive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7BB783A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05CB494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// Giá trị lỗi cho sumArray</w:t>
      </w:r>
    </w:p>
    <w:p w14:paraId="09E2EAA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1C1BCDF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3FFCA5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];</w:t>
      </w:r>
    </w:p>
    <w:p w14:paraId="21B14B7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08638D6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sumArray_recursive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(arr,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1C944B5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75D9111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p w14:paraId="159606C5">
      <w:pPr>
        <w:rPr>
          <w:rFonts w:hint="default"/>
        </w:rPr>
      </w:pPr>
    </w:p>
    <w:p w14:paraId="05884007">
      <w:pPr>
        <w:rPr>
          <w:rFonts w:hint="default"/>
          <w:lang w:val="en-US"/>
        </w:rPr>
      </w:pPr>
      <w:r>
        <w:rPr>
          <w:rFonts w:hint="default"/>
          <w:lang w:val="en-US"/>
        </w:rPr>
        <w:t>main.c</w:t>
      </w:r>
    </w:p>
    <w:p w14:paraId="7310848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&gt;</w:t>
      </w:r>
    </w:p>
    <w:p w14:paraId="6B23E1E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utils.h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2766E4B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00AD5EF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0064E28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};</w:t>
      </w:r>
    </w:p>
    <w:p w14:paraId="504BF55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(arr)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]);</w:t>
      </w:r>
    </w:p>
    <w:p w14:paraId="4402005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maxValue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5D58642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7613A14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Loi: mang NULL hoac n &lt;= 0 khi tinh maxValue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46ACA82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 w14:paraId="2D7AE70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Max value in array      :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max);</w:t>
      </w:r>
    </w:p>
    <w:p w14:paraId="674D393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600FF23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sum1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6AD7CA0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sum2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0464FA8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sum3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sumArray_recursive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23374DB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Sum using for loop      :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sum1);</w:t>
      </w:r>
    </w:p>
    <w:p w14:paraId="0E06312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Sum using while loop    :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sum2);</w:t>
      </w:r>
    </w:p>
    <w:p w14:paraId="4E845DA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Sum using recursion     :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sum3);</w:t>
      </w:r>
    </w:p>
    <w:p w14:paraId="2DDA4FB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44D100C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0CBAAD31"/>
    <w:p w14:paraId="4CD8A8A7">
      <w:pPr>
        <w:rPr>
          <w:rFonts w:hint="default"/>
          <w:lang w:val="en-US"/>
        </w:rPr>
      </w:pPr>
      <w:r>
        <w:rPr>
          <w:rFonts w:hint="default"/>
          <w:lang w:val="en-US"/>
        </w:rPr>
        <w:t>Benchmark.c</w:t>
      </w:r>
    </w:p>
    <w:p w14:paraId="088A6B0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&gt;</w:t>
      </w:r>
    </w:p>
    <w:p w14:paraId="0AF6653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&gt;</w:t>
      </w:r>
    </w:p>
    <w:p w14:paraId="7BCC9A4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time.h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&gt;</w:t>
      </w:r>
    </w:p>
    <w:p w14:paraId="52201D5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78AB073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 maxValue1: duyệt mảng bằng for</w:t>
      </w:r>
    </w:p>
    <w:p w14:paraId="0CC9913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maxValue1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0E2B8FC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754F429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754AC65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4E856DA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];</w:t>
      </w:r>
    </w:p>
    <w:p w14:paraId="4D8D1C3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n;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i) {</w:t>
      </w:r>
    </w:p>
    <w:p w14:paraId="006E82D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(arr[i]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max) {</w:t>
      </w:r>
    </w:p>
    <w:p w14:paraId="27BC37F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arr[i];</w:t>
      </w:r>
    </w:p>
    <w:p w14:paraId="470A764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}</w:t>
      </w:r>
    </w:p>
    <w:p w14:paraId="623F2FC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2459B8B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max;</w:t>
      </w:r>
    </w:p>
    <w:p w14:paraId="0C00E46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5F926AC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maxValue2: duyệt mảng bằng while</w:t>
      </w:r>
    </w:p>
    <w:p w14:paraId="1824797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maxValue2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0BC39D1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33AFA45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18AF1C2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04B71F7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];</w:t>
      </w:r>
    </w:p>
    <w:p w14:paraId="29E29C2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1656E0D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n) {</w:t>
      </w:r>
    </w:p>
    <w:p w14:paraId="737899B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(arr[i]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max) {</w:t>
      </w:r>
    </w:p>
    <w:p w14:paraId="03AB51A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arr[i];</w:t>
      </w:r>
    </w:p>
    <w:p w14:paraId="55A2376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}</w:t>
      </w:r>
    </w:p>
    <w:p w14:paraId="6E11E5D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i;</w:t>
      </w:r>
    </w:p>
    <w:p w14:paraId="61CFF0C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487D996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max;</w:t>
      </w:r>
    </w:p>
    <w:p w14:paraId="159929A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2DA9263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maxValue3: duyệt mảng bằng con trỏ</w:t>
      </w:r>
    </w:p>
    <w:p w14:paraId="1F6302C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maxValue3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47A7964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4CBCD8F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0ACA471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3A24DC9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p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arr;</w:t>
      </w:r>
    </w:p>
    <w:p w14:paraId="0EA4186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end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n;</w:t>
      </w:r>
    </w:p>
    <w:p w14:paraId="44A350E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p;</w:t>
      </w:r>
    </w:p>
    <w:p w14:paraId="7688425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p;</w:t>
      </w:r>
    </w:p>
    <w:p w14:paraId="37DB7D9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(p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end) {</w:t>
      </w:r>
    </w:p>
    <w:p w14:paraId="3C723B5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p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max) {</w:t>
      </w:r>
    </w:p>
    <w:p w14:paraId="33607B0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p;</w:t>
      </w:r>
    </w:p>
    <w:p w14:paraId="18D9609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}</w:t>
      </w:r>
    </w:p>
    <w:p w14:paraId="0D07C2C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p;</w:t>
      </w:r>
    </w:p>
    <w:p w14:paraId="35070B6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0D29F4C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max;</w:t>
      </w:r>
    </w:p>
    <w:p w14:paraId="234E15F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4DA5441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2265EE6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1000000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32651B9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));</w:t>
      </w:r>
    </w:p>
    <w:p w14:paraId="23A9EE9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47BE58C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Khong the cap phat bo nho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4BE5895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3B90691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10370C1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Khởi tạo dữ liệu: tăng dần</w:t>
      </w:r>
    </w:p>
    <w:p w14:paraId="069C74C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N;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i) {</w:t>
      </w:r>
    </w:p>
    <w:p w14:paraId="00B3AA3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arr[i]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i;</w:t>
      </w:r>
    </w:p>
    <w:p w14:paraId="1A37E10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7ED6CD1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start, end;</w:t>
      </w:r>
    </w:p>
    <w:p w14:paraId="51EBAEA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elapsed;</w:t>
      </w:r>
    </w:p>
    <w:p w14:paraId="4D0C821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max;</w:t>
      </w:r>
    </w:p>
    <w:p w14:paraId="1484C49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Benchmark maxValue1</w:t>
      </w:r>
    </w:p>
    <w:p w14:paraId="16F51B0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start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();</w:t>
      </w:r>
    </w:p>
    <w:p w14:paraId="13EF541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maxValue1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5E7E7A1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end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();</w:t>
      </w:r>
    </w:p>
    <w:p w14:paraId="1575C7E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elapsed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)(end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start)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CLOCKS_PER_SEC;</w:t>
      </w:r>
    </w:p>
    <w:p w14:paraId="1A30A1E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maxValue1: max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, time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seconds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max, elapsed);</w:t>
      </w:r>
    </w:p>
    <w:p w14:paraId="68C7CE7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Benchmark maxValue2</w:t>
      </w:r>
    </w:p>
    <w:p w14:paraId="0540086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start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();</w:t>
      </w:r>
    </w:p>
    <w:p w14:paraId="03622EE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maxValue2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304DE1B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end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();</w:t>
      </w:r>
    </w:p>
    <w:p w14:paraId="1FE4A4A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elapsed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)(end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start)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CLOCKS_PER_SEC;</w:t>
      </w:r>
    </w:p>
    <w:p w14:paraId="4A23D79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maxValue2: max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, time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seconds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max, elapsed);</w:t>
      </w:r>
    </w:p>
    <w:p w14:paraId="4DCC3A8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Benchmark maxValue3</w:t>
      </w:r>
    </w:p>
    <w:p w14:paraId="3D90580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start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();</w:t>
      </w:r>
    </w:p>
    <w:p w14:paraId="28D30D6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maxValue3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0150C60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end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();</w:t>
      </w:r>
    </w:p>
    <w:p w14:paraId="7ADAA90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elapsed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)(end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start)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CLOCKS_PER_SEC;</w:t>
      </w:r>
    </w:p>
    <w:p w14:paraId="184F5C3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maxValue3: max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, time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seconds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max, elapsed);</w:t>
      </w:r>
    </w:p>
    <w:p w14:paraId="0824937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(arr);</w:t>
      </w:r>
    </w:p>
    <w:p w14:paraId="3FD2F01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68D92B9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0985C90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545F2656"/>
    <w:multiLevelType w:val="multilevel"/>
    <w:tmpl w:val="545F26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2355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A82355A"/>
    <w:rsid w:val="5020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2025-12-17T13:37:00Z</dcterms:created>
  <dc:creator>Ip Dragon</dc:creator>
  <cp:lastModifiedBy>Ip Dragon</cp:lastModifiedBy>
  <dcterms:modified xsi:type="dcterms:W3CDTF">2025-12-17T13:52:30Z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86E978ED4E254344932E51FD1A361D73_11</vt:lpwstr>
  </property>
</Properties>
</file>